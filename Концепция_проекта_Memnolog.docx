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D4603">
      <w:pPr>
        <w:spacing w:after="360"/>
        <w:jc w:val="center"/>
      </w:pPr>
      <w:r>
        <w:rPr>
          <w:rFonts w:ascii="Times New Roman" w:hAnsi="Times New Roman"/>
          <w:b/>
          <w:sz w:val="32"/>
        </w:rPr>
        <w:t>Концепция проекта</w:t>
      </w:r>
      <w:bookmarkStart w:id="0" w:name="_GoBack"/>
      <w:bookmarkEnd w:id="0"/>
    </w:p>
    <w:p w14:paraId="69C5B8F8">
      <w:pPr>
        <w:spacing w:after="320"/>
        <w:jc w:val="center"/>
        <w:rPr>
          <w:rFonts w:hint="default"/>
          <w:lang w:val="ru-RU"/>
        </w:rPr>
      </w:pPr>
      <w:r>
        <w:rPr>
          <w:rFonts w:ascii="Times New Roman" w:hAnsi="Times New Roman"/>
          <w:b/>
          <w:sz w:val="28"/>
        </w:rPr>
        <w:t>Memnolog</w:t>
      </w:r>
      <w:r>
        <w:rPr>
          <w:rFonts w:hint="default"/>
          <w:b/>
          <w:sz w:val="28"/>
          <w:lang w:val="ru-RU"/>
        </w:rPr>
        <w:t xml:space="preserve"> - мессенджер</w:t>
      </w:r>
    </w:p>
    <w:p w14:paraId="249A6E32">
      <w:pPr>
        <w:spacing w:before="80" w:after="200"/>
      </w:pPr>
      <w:r>
        <w:rPr>
          <w:b/>
        </w:rPr>
        <w:t>Цели проекта:</w:t>
      </w:r>
    </w:p>
    <w:p w14:paraId="45900310">
      <w:pPr>
        <w:spacing w:after="180"/>
        <w:ind w:firstLine="709"/>
        <w:jc w:val="both"/>
      </w:pPr>
      <w:r>
        <w:t>Memnolog — это десктопное приложение, объединяющее защищённый мессенджер, ленту публикаций и раздел коротких видеороликов Shorts. Проект рассчитан на пользователей, которым важно свободно общаться, делиться материалами и просматривать интересный контент в одном приложении.</w:t>
      </w:r>
    </w:p>
    <w:p w14:paraId="425D32AB">
      <w:pPr>
        <w:spacing w:after="180"/>
        <w:ind w:firstLine="709"/>
        <w:jc w:val="both"/>
      </w:pPr>
      <w:r>
        <w:t>Главная задача Memnolog — предоставить удобную среду для общения и просмотра контента с особым вниманием к конфиденциальности. Для защиты переписки предусмотрено сквозное шифрование, а при работе с файлами — шифрование вложений и удаление из них лишних метаданных. Пользователь сможет создавать аккаунт без привязки к электронной почте и номеру телефона.</w:t>
      </w:r>
    </w:p>
    <w:p w14:paraId="2BD0A524">
      <w:pPr>
        <w:spacing w:after="180"/>
        <w:ind w:firstLine="709"/>
        <w:jc w:val="both"/>
      </w:pPr>
      <w:r>
        <w:t>Помимо общения, в приложении можно будет публиковать записи в общей ленте и просматривать короткие видео. Для раздела Shorts предусмотрена система оценки контента с помощью свайпов: пользователь сможет отмечать понравившиеся и неинтересные ролики движением карточки или клавишами клавиатуры. На основе этих действий будет формироваться рекомендательная лента.</w:t>
      </w:r>
    </w:p>
    <w:p w14:paraId="4F038E13">
      <w:pPr>
        <w:spacing w:after="180"/>
        <w:ind w:firstLine="709"/>
        <w:jc w:val="both"/>
      </w:pPr>
      <w:r>
        <w:t>Таким образом, Memnolog объединяет основные функции социальной платформы и инструменты приватного общения в одном настольном приложении. Интерфейс должен быть понятным и удобным, а архитектура проекта — обеспечивать защищённую передачу данных и контроль пользователя над своей информацией.</w:t>
      </w:r>
    </w:p>
    <w:sectPr>
      <w:footerReference r:id="rId5" w:type="default"/>
      <w:pgSz w:w="12240" w:h="15840"/>
      <w:pgMar w:top="1247" w:right="1134" w:bottom="1247" w:left="153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arabe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arabee">
    <w:panose1 w:val="02000500000000000000"/>
    <w:charset w:val="00"/>
    <w:family w:val="auto"/>
    <w:pitch w:val="default"/>
    <w:sig w:usb0="00000207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4AF8FE">
    <w:pPr>
      <w:pStyle w:val="18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6A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6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1153</Characters>
  <Lines>0</Lines>
  <Paragraphs>0</Paragraphs>
  <TotalTime>1</TotalTime>
  <ScaleCrop>false</ScaleCrop>
  <LinksUpToDate>false</LinksUpToDate>
  <CharactersWithSpaces>1313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Академия</cp:lastModifiedBy>
  <dcterms:modified xsi:type="dcterms:W3CDTF">2026-10-30T08:43:46Z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eyJoZGlkIjoiMmFlZWI4ODlmZjUwMjMyZThlMzFlMGViZTMzZDliMTUifQ==</vt:lpwstr>
  </property>
  <property fmtid="{D5CDD505-2E9C-101B-9397-08002B2CF9AE}" pid="3" name="KSOProductBuildVer">
    <vt:lpwstr>1033-12.1.0.29162</vt:lpwstr>
  </property>
  <property fmtid="{D5CDD505-2E9C-101B-9397-08002B2CF9AE}" pid="4" name="ICV">
    <vt:lpwstr>B013470ADBE4475AAA8F4904DF2C537C_12</vt:lpwstr>
  </property>
</Properties>
</file>